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8666CE">
      <w:pPr>
        <w:spacing w:line="240" w:lineRule="auto"/>
        <w:jc w:val="center"/>
        <w:rPr>
          <w:rFonts w:hint="default"/>
          <w:b/>
          <w:bCs/>
          <w:sz w:val="32"/>
          <w:szCs w:val="32"/>
          <w:lang w:val="vi-VN"/>
        </w:rPr>
      </w:pPr>
      <w:r>
        <w:rPr>
          <w:rFonts w:hint="default"/>
          <w:b/>
          <w:bCs/>
          <w:sz w:val="32"/>
          <w:szCs w:val="32"/>
        </w:rPr>
        <w:t>ĐẠI HỌC TRÀ VINH</w:t>
      </w:r>
    </w:p>
    <w:p w14:paraId="3422DF67">
      <w:pPr>
        <w:spacing w:line="240" w:lineRule="auto"/>
        <w:jc w:val="center"/>
        <w:rPr>
          <w:rFonts w:hint="default"/>
          <w:b/>
          <w:bCs/>
          <w:sz w:val="32"/>
          <w:szCs w:val="32"/>
          <w:lang w:val="vi-VN"/>
        </w:rPr>
      </w:pPr>
      <w:r>
        <w:rPr>
          <w:rFonts w:hint="default"/>
          <w:b/>
          <w:bCs/>
          <w:sz w:val="32"/>
          <w:szCs w:val="32"/>
          <w:lang w:val="vi-VN"/>
        </w:rPr>
        <w:t>TRƯỜNG KỸ THUẬT VÀ CÔNG NGHỆ</w:t>
      </w:r>
    </w:p>
    <w:p w14:paraId="38E141EB">
      <w:pPr>
        <w:spacing w:line="24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28"/>
          <w:szCs w:val="28"/>
        </w:rPr>
        <w:t>***********</w:t>
      </w:r>
    </w:p>
    <w:p w14:paraId="34AAA37F"/>
    <w:p w14:paraId="114F11C9">
      <w:pPr>
        <w:jc w:val="center"/>
        <w:rPr>
          <w:rFonts w:hint="default"/>
          <w:sz w:val="32"/>
          <w:lang w:val="vi-VN"/>
        </w:rPr>
      </w:pPr>
      <w:r>
        <w:rPr>
          <w:rFonts w:hint="default"/>
          <w:sz w:val="32"/>
          <w:lang w:val="vi-VN"/>
        </w:rPr>
        <w:drawing>
          <wp:inline distT="0" distB="0" distL="114300" distR="114300">
            <wp:extent cx="2260600" cy="2260600"/>
            <wp:effectExtent l="0" t="0" r="0" b="0"/>
            <wp:docPr id="29" name="Picture 29" descr="logo_vin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logo_vinh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6060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A0CE9"/>
    <w:p w14:paraId="24E38561">
      <w:pPr>
        <w:jc w:val="center"/>
        <w:rPr>
          <w:rFonts w:hint="default"/>
          <w:b/>
          <w:bCs/>
          <w:sz w:val="26"/>
          <w:szCs w:val="26"/>
        </w:rPr>
      </w:pPr>
      <w:r>
        <w:rPr>
          <w:rFonts w:hint="default"/>
          <w:b/>
          <w:bCs/>
          <w:sz w:val="26"/>
          <w:szCs w:val="26"/>
        </w:rPr>
        <w:t>ĐỒ ÁN HỌC PHẦN: CHUYÊN ĐỀ ASP.NET</w:t>
      </w:r>
    </w:p>
    <w:p w14:paraId="466DE09C">
      <w:pPr>
        <w:jc w:val="center"/>
        <w:rPr>
          <w:rFonts w:hint="default"/>
          <w:b/>
          <w:bCs/>
          <w:sz w:val="26"/>
          <w:szCs w:val="26"/>
          <w:lang w:val="vi-VN"/>
        </w:rPr>
      </w:pPr>
      <w:r>
        <w:rPr>
          <w:rFonts w:hint="default"/>
          <w:b/>
          <w:bCs/>
          <w:sz w:val="26"/>
          <w:szCs w:val="26"/>
          <w:lang w:val="vi-VN"/>
        </w:rPr>
        <w:t>HỌC KỲ 5, NĂM HỌC 2025-2026</w:t>
      </w:r>
    </w:p>
    <w:p w14:paraId="1D8A3E0A">
      <w:pPr>
        <w:jc w:val="center"/>
        <w:rPr>
          <w:rFonts w:hint="default"/>
          <w:b/>
          <w:sz w:val="40"/>
          <w:szCs w:val="40"/>
          <w:lang w:val="vi-VN"/>
        </w:rPr>
      </w:pPr>
      <w:r>
        <w:rPr>
          <w:b/>
          <w:sz w:val="40"/>
          <w:szCs w:val="40"/>
        </w:rPr>
        <w:t xml:space="preserve">XÂY DỰNG WEBSITE </w:t>
      </w:r>
      <w:r>
        <w:rPr>
          <w:rFonts w:hint="default"/>
          <w:b/>
          <w:sz w:val="40"/>
          <w:szCs w:val="40"/>
          <w:lang w:val="en-US"/>
        </w:rPr>
        <w:t>B</w:t>
      </w:r>
      <w:r>
        <w:rPr>
          <w:rFonts w:hint="default"/>
          <w:b/>
          <w:sz w:val="40"/>
          <w:szCs w:val="40"/>
          <w:lang w:val="vi-VN"/>
        </w:rPr>
        <w:t xml:space="preserve">ÁN </w:t>
      </w:r>
    </w:p>
    <w:p w14:paraId="4780956E">
      <w:pPr>
        <w:jc w:val="center"/>
        <w:rPr>
          <w:rFonts w:hint="default"/>
          <w:b/>
          <w:sz w:val="40"/>
          <w:szCs w:val="40"/>
          <w:lang w:val="vi-VN"/>
        </w:rPr>
      </w:pPr>
      <w:r>
        <w:rPr>
          <w:rFonts w:hint="default"/>
          <w:b/>
          <w:sz w:val="40"/>
          <w:szCs w:val="40"/>
          <w:lang w:val="vi-VN"/>
        </w:rPr>
        <w:t xml:space="preserve">SẢN PHẨM </w:t>
      </w:r>
      <w:r>
        <w:rPr>
          <w:rFonts w:hint="default"/>
          <w:b/>
          <w:sz w:val="40"/>
          <w:szCs w:val="40"/>
          <w:lang w:val="en-US"/>
        </w:rPr>
        <w:t>C</w:t>
      </w:r>
      <w:r>
        <w:rPr>
          <w:rFonts w:hint="default"/>
          <w:b/>
          <w:sz w:val="40"/>
          <w:szCs w:val="40"/>
          <w:lang w:val="vi-VN"/>
        </w:rPr>
        <w:t>À PHÊ GIẢI KHÁT</w:t>
      </w:r>
    </w:p>
    <w:p w14:paraId="47F58F82">
      <w:r>
        <w:rPr>
          <w:sz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464185</wp:posOffset>
                </wp:positionH>
                <wp:positionV relativeFrom="paragraph">
                  <wp:posOffset>579120</wp:posOffset>
                </wp:positionV>
                <wp:extent cx="2068830" cy="626110"/>
                <wp:effectExtent l="0" t="0" r="13970" b="889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8830" cy="6261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30D6ED">
                            <w:pPr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</w:rPr>
                              <w:t xml:space="preserve">Giảng viên hướng dẫn: </w:t>
                            </w:r>
                          </w:p>
                          <w:p w14:paraId="33DA37D0">
                            <w:pPr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</w:rPr>
                              <w:t>TS. Đoàn Phước Miền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6.55pt;margin-top:45.6pt;height:49.3pt;width:162.9pt;z-index:251659264;mso-width-relative:page;mso-height-relative:page;" fillcolor="#FFFFFF [3201]" filled="t" stroked="f" coordsize="21600,21600" o:gfxdata="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tj4kUNUAAAAJAQAADwAAAAAAAAABACAAAAAiAAAAZHJz&#10;L2Rvd25yZXYueG1sUEsBAhQAFAAAAAgAh07iQCq01QpAAgAAjgQAAA4AAAAAAAAAAQAgAAAAJAEA&#10;AGRycy9lMm9Eb2MueG1sUEsFBgAAAAAGAAYAWQEAANY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0830D6ED">
                      <w:pPr>
                        <w:rPr>
                          <w:rFonts w:hint="default" w:ascii="Times New Roman" w:hAnsi="Times New Roman" w:cs="Times New Roman"/>
                          <w:b w:val="0"/>
                          <w:bCs w:val="0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 w:val="0"/>
                          <w:bCs w:val="0"/>
                        </w:rPr>
                        <w:t xml:space="preserve">Giảng viên hướng dẫn: </w:t>
                      </w:r>
                    </w:p>
                    <w:p w14:paraId="33DA37D0">
                      <w:pPr>
                        <w:rPr>
                          <w:rFonts w:hint="default" w:ascii="Times New Roman" w:hAnsi="Times New Roman" w:cs="Times New Roman"/>
                          <w:b w:val="0"/>
                          <w:bCs w:val="0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 w:val="0"/>
                          <w:bCs w:val="0"/>
                        </w:rPr>
                        <w:t>TS. Đoàn Phước Miền</w:t>
                      </w:r>
                    </w:p>
                  </w:txbxContent>
                </v:textbox>
              </v:shape>
            </w:pict>
          </mc:Fallback>
        </mc:AlternateContent>
      </w:r>
    </w:p>
    <w:p w14:paraId="270C0F1C">
      <w:bookmarkStart w:id="0" w:name="_GoBack"/>
      <w:bookmarkEnd w:id="0"/>
      <w:r>
        <w:rPr>
          <w:sz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1054735</wp:posOffset>
                </wp:positionH>
                <wp:positionV relativeFrom="paragraph">
                  <wp:posOffset>2823845</wp:posOffset>
                </wp:positionV>
                <wp:extent cx="3681730" cy="458470"/>
                <wp:effectExtent l="0" t="0" r="1270" b="2413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1730" cy="4584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C0DC01">
                            <w:pPr>
                              <w:ind w:left="0" w:leftChars="0" w:right="0" w:rightChars="0" w:firstLine="0" w:firstLineChars="0"/>
                              <w:jc w:val="center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</w:rPr>
                              <w:t>Vĩnh Long, tháng 4 năm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3.05pt;margin-top:222.35pt;height:36.1pt;width:289.9pt;z-index:251661312;mso-width-relative:page;mso-height-relative:page;" fillcolor="#FFFFFF [3201]" filled="t" stroked="f" coordsize="21600,21600" o:gfxdata="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AQaae1gAAAAsBAAAPAAAAAAAAAAEAIAAAACIAAABk&#10;cnMvZG93bnJldi54bWxQSwECFAAUAAAACACHTuJAjK0klUECAACQBAAADgAAAAAAAAABACAAAAAl&#10;AQAAZHJzL2Uyb0RvYy54bWxQSwUGAAAAAAYABgBZAQAA2A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4FC0DC01">
                      <w:pPr>
                        <w:ind w:left="0" w:leftChars="0" w:right="0" w:rightChars="0" w:firstLine="0" w:firstLineChars="0"/>
                        <w:jc w:val="center"/>
                        <w:rPr>
                          <w:rFonts w:hint="default" w:ascii="Times New Roman Bold" w:hAnsi="Times New Roman Bold" w:cs="Times New Roman Bold"/>
                          <w:b/>
                          <w:bCs/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</w:rPr>
                        <w:t>Vĩnh Long, tháng 4 năm 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3308985</wp:posOffset>
                </wp:positionH>
                <wp:positionV relativeFrom="paragraph">
                  <wp:posOffset>227330</wp:posOffset>
                </wp:positionV>
                <wp:extent cx="2282825" cy="1632585"/>
                <wp:effectExtent l="0" t="0" r="3175" b="1841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2825" cy="16325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E6BD85">
                            <w:pPr>
                              <w:rPr>
                                <w:rFonts w:hint="default"/>
                                <w:b w:val="0"/>
                                <w:bCs w:val="0"/>
                              </w:rPr>
                            </w:pPr>
                            <w:r>
                              <w:rPr>
                                <w:rFonts w:hint="default"/>
                                <w:b w:val="0"/>
                                <w:bCs w:val="0"/>
                              </w:rPr>
                              <w:t>Sinh viên thực hiện:</w:t>
                            </w:r>
                          </w:p>
                          <w:p w14:paraId="43D90327">
                            <w:pPr>
                              <w:rPr>
                                <w:rFonts w:hint="default"/>
                                <w:b w:val="0"/>
                                <w:bCs w:val="0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lang w:val="vi-VN"/>
                              </w:rPr>
                              <w:t>Họ và tên</w:t>
                            </w:r>
                            <w:r>
                              <w:rPr>
                                <w:rFonts w:hint="default"/>
                                <w:b w:val="0"/>
                                <w:bCs w:val="0"/>
                                <w:lang w:val="vi-VN"/>
                              </w:rPr>
                              <w:t>:</w:t>
                            </w:r>
                            <w:r>
                              <w:rPr>
                                <w:rFonts w:hint="default"/>
                                <w:b w:val="0"/>
                                <w:bCs w:val="0"/>
                              </w:rPr>
                              <w:t xml:space="preserve"> Lưu Thị Ngọc</w:t>
                            </w:r>
                          </w:p>
                          <w:p w14:paraId="2CD4540C">
                            <w:pPr>
                              <w:rPr>
                                <w:rFonts w:hint="default"/>
                                <w:b w:val="0"/>
                                <w:bCs w:val="0"/>
                              </w:rPr>
                            </w:pPr>
                            <w:r>
                              <w:rPr>
                                <w:rFonts w:hint="default"/>
                                <w:b w:val="0"/>
                                <w:bCs w:val="0"/>
                              </w:rPr>
                              <w:t>Mã số sinh viên: 170124703</w:t>
                            </w:r>
                          </w:p>
                          <w:p w14:paraId="408F2226">
                            <w:pPr>
                              <w:rPr>
                                <w:rFonts w:hint="default"/>
                                <w:b w:val="0"/>
                                <w:bCs w:val="0"/>
                              </w:rPr>
                            </w:pPr>
                            <w:r>
                              <w:rPr>
                                <w:rFonts w:hint="default"/>
                                <w:b w:val="0"/>
                                <w:bCs w:val="0"/>
                              </w:rPr>
                              <w:t>Lớp: DK24TTC6</w:t>
                            </w:r>
                          </w:p>
                          <w:p w14:paraId="730C11FD">
                            <w:pPr>
                              <w:rPr>
                                <w:b w:val="0"/>
                                <w:bCs w:val="0"/>
                              </w:rPr>
                            </w:pPr>
                            <w:r>
                              <w:rPr>
                                <w:rFonts w:hint="default"/>
                                <w:b w:val="0"/>
                                <w:bCs w:val="0"/>
                              </w:rPr>
                              <w:t>Khoá: 2024-2026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60.55pt;margin-top:17.9pt;height:128.55pt;width:179.75pt;z-index:251660288;mso-width-relative:page;mso-height-relative:page;" fillcolor="#FFFFFF [3201]" filled="t" stroked="f" coordsize="21600,21600" o:gfxdata="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Jwi9YjVAAAACgEAAA8AAAAAAAAAAQAgAAAAIgAAAGRycy9k&#10;b3ducmV2LnhtbFBLAQIUABQAAAAIAIdO4kCeqAlVPgIAAI8EAAAOAAAAAAAAAAEAIAAAACQBAABk&#10;cnMvZTJvRG9jLnhtbFBLBQYAAAAABgAGAFkBAADU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37E6BD85">
                      <w:pPr>
                        <w:rPr>
                          <w:rFonts w:hint="default"/>
                          <w:b w:val="0"/>
                          <w:bCs w:val="0"/>
                        </w:rPr>
                      </w:pPr>
                      <w:r>
                        <w:rPr>
                          <w:rFonts w:hint="default"/>
                          <w:b w:val="0"/>
                          <w:bCs w:val="0"/>
                        </w:rPr>
                        <w:t>Sinh viên thực hiện:</w:t>
                      </w:r>
                    </w:p>
                    <w:p w14:paraId="43D90327">
                      <w:pPr>
                        <w:rPr>
                          <w:rFonts w:hint="default"/>
                          <w:b w:val="0"/>
                          <w:bCs w:val="0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 w:val="0"/>
                          <w:bCs w:val="0"/>
                          <w:lang w:val="vi-VN"/>
                        </w:rPr>
                        <w:t>Họ và tên</w:t>
                      </w:r>
                      <w:r>
                        <w:rPr>
                          <w:rFonts w:hint="default"/>
                          <w:b w:val="0"/>
                          <w:bCs w:val="0"/>
                          <w:lang w:val="vi-VN"/>
                        </w:rPr>
                        <w:t>:</w:t>
                      </w:r>
                      <w:r>
                        <w:rPr>
                          <w:rFonts w:hint="default"/>
                          <w:b w:val="0"/>
                          <w:bCs w:val="0"/>
                        </w:rPr>
                        <w:t xml:space="preserve"> Lưu Thị Ngọc</w:t>
                      </w:r>
                    </w:p>
                    <w:p w14:paraId="2CD4540C">
                      <w:pPr>
                        <w:rPr>
                          <w:rFonts w:hint="default"/>
                          <w:b w:val="0"/>
                          <w:bCs w:val="0"/>
                        </w:rPr>
                      </w:pPr>
                      <w:r>
                        <w:rPr>
                          <w:rFonts w:hint="default"/>
                          <w:b w:val="0"/>
                          <w:bCs w:val="0"/>
                        </w:rPr>
                        <w:t>Mã số sinh viên: 170124703</w:t>
                      </w:r>
                    </w:p>
                    <w:p w14:paraId="408F2226">
                      <w:pPr>
                        <w:rPr>
                          <w:rFonts w:hint="default"/>
                          <w:b w:val="0"/>
                          <w:bCs w:val="0"/>
                        </w:rPr>
                      </w:pPr>
                      <w:r>
                        <w:rPr>
                          <w:rFonts w:hint="default"/>
                          <w:b w:val="0"/>
                          <w:bCs w:val="0"/>
                        </w:rPr>
                        <w:t>Lớp: DK24TTC6</w:t>
                      </w:r>
                    </w:p>
                    <w:p w14:paraId="730C11FD">
                      <w:pPr>
                        <w:rPr>
                          <w:b w:val="0"/>
                          <w:bCs w:val="0"/>
                        </w:rPr>
                      </w:pPr>
                      <w:r>
                        <w:rPr>
                          <w:rFonts w:hint="default"/>
                          <w:b w:val="0"/>
                          <w:bCs w:val="0"/>
                        </w:rPr>
                        <w:t>Khoá: 2024-2026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1440" w:right="1800" w:bottom="1440" w:left="1800" w:header="720" w:footer="720" w:gutter="0"/>
      <w:pgBorders>
        <w:top w:val="twistedLines1" w:color="auto" w:sz="31" w:space="1"/>
        <w:left w:val="twistedLines1" w:color="auto" w:sz="31" w:space="4"/>
        <w:bottom w:val="twistedLines1" w:color="auto" w:sz="31" w:space="1"/>
        <w:right w:val="twistedLines1" w:color="auto" w:sz="31" w:space="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Times New Roman Bold">
    <w:panose1 w:val="02020603050405020304"/>
    <w:charset w:val="00"/>
    <w:family w:val="auto"/>
    <w:pitch w:val="default"/>
    <w:sig w:usb0="E0002AEF" w:usb1="C0007841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BFA124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5FBFA124"/>
    <w:rsid w:val="9FF31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6" w:lineRule="auto"/>
      <w:jc w:val="both"/>
    </w:pPr>
    <w:rPr>
      <w:rFonts w:ascii="Times New Roman" w:hAnsi="Times New Roman" w:eastAsia="Calibri" w:cs="Times New Roman"/>
      <w:sz w:val="26"/>
      <w:szCs w:val="26"/>
      <w:lang w:val="nl-NL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uiPriority w:val="0"/>
    <w:pPr>
      <w:spacing w:after="120" w:line="480" w:lineRule="auto"/>
    </w:pPr>
  </w:style>
  <w:style w:type="paragraph" w:styleId="17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SimHei" w:cs="Arial"/>
      <w:sz w:val="20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uiPriority w:val="0"/>
    <w:rPr>
      <w:b/>
      <w:bCs/>
    </w:rPr>
  </w:style>
  <w:style w:type="paragraph" w:styleId="28">
    <w:name w:val="Date"/>
    <w:basedOn w:val="1"/>
    <w:next w:val="1"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uiPriority w:val="0"/>
    <w:rPr>
      <w:sz w:val="24"/>
      <w:szCs w:val="24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Office_12.1.23153.23153_F1E327BC-269C-435d-A152-05C5408002CA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2026-04-26T22:35:00Z</dcterms:created>
  <dc:creator>Hào Phạm Văn</dc:creator>
  <cp:lastModifiedBy>Hào Phạm Văn</cp:lastModifiedBy>
  <dcterms:modified xsi:type="dcterms:W3CDTF">2026-04-26T22:37:32Z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1033-12.1.23153.23153</vt:lpwstr>
  </property>
  <property fmtid="{D5CDD505-2E9C-101B-9397-08002B2CF9AE}" pid="3" name="ICV">
    <vt:lpwstr>F1CC57EDE419B9F8CF30EE695B636401_41</vt:lpwstr>
  </property>
</Properties>
</file>